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4 (Apache licensed) using REFERENCE JAXB in Azul Systems, Inc. Java 1.8.0_372 on Linux -->
    <w:p>
      <w:pPr>
        <w:spacing w:before="120" w:line="300" w:lineRule="auto"/>
        <w:jc w:val="center"/>
      </w:pPr>
      <w:r>
        <w:rPr>
          <w:b/>
          <w:sz w:val="40"/>
          <w:szCs w:val="40"/>
        </w:rPr>
        <w:t xml:space="preserve">九年级英语Unit 5 What are the shirts made of? 随堂练习题</w:t>
      </w:r>
    </w:p>
    <w:p/>
    <w:p>
      <w:pPr>
        <w:spacing w:before="280" w:after="0" w:line="300" w:lineRule="auto"/>
      </w:pPr>
      <w:r>
        <w:rPr>
          <w:rFonts/>
          <w:b/>
          <w:sz w:val="30"/>
          <w:szCs w:val="30"/>
        </w:rPr>
        <w:t xml:space="preserve">一、单项选择 (20道)</w:t>
      </w:r>
    </w:p>
    <w:p>
      <w:pPr>
        <w:numPr>
          <w:ilvl w:val="0"/>
          <w:numId w:val="3"/>
        </w:numPr>
        <w:spacing w:before="40" w:after="160" w:line="240" w:lineRule="auto"/>
      </w:pPr>
      <w:r>
        <w:rPr/>
        <w:t xml:space="preserve">The shirts ________ of cotton. They feel very soft.</w:t>
      </w:r>
      <w:r>
        <w:br w:type="textWrapping" w:clear="none"/>
      </w:r>
      <w:r>
        <w:rPr/>
        <w:t xml:space="preserve">A. is made    B. are made    C. make    D. makes</w:t>
      </w:r>
    </w:p>
    <w:p>
      <w:pPr>
        <w:numPr>
          <w:ilvl w:val="0"/>
          <w:numId w:val="3"/>
        </w:numPr>
        <w:spacing w:before="40" w:after="160" w:line="240" w:lineRule="auto"/>
      </w:pPr>
      <w:r>
        <w:rPr/>
        <w:t xml:space="preserve">This kind of wine is made ________ grapes.</w:t>
      </w:r>
      <w:r>
        <w:br w:type="textWrapping" w:clear="none"/>
      </w:r>
      <w:r>
        <w:rPr/>
        <w:t xml:space="preserve">A. of    B. from    C. in    D. by</w:t>
      </w:r>
    </w:p>
    <w:p>
      <w:pPr>
        <w:numPr>
          <w:ilvl w:val="0"/>
          <w:numId w:val="3"/>
        </w:numPr>
        <w:spacing w:before="40" w:after="160" w:line="240" w:lineRule="auto"/>
      </w:pPr>
      <w:r>
        <w:rPr/>
        <w:t xml:space="preserve">—Where ________ these mobile phones ________?</w:t>
      </w:r>
      <w:r>
        <w:br w:type="textWrapping" w:clear="none"/>
      </w:r>
      <w:r>
        <w:rPr/>
        <w:t xml:space="preserve">—In China.</w:t>
      </w:r>
      <w:r>
        <w:br w:type="textWrapping" w:clear="none"/>
      </w:r>
      <w:r>
        <w:rPr/>
        <w:t xml:space="preserve">A. are; made    B. is; made    C. do; make    D. does; make</w:t>
      </w:r>
    </w:p>
    <w:p>
      <w:pPr>
        <w:numPr>
          <w:ilvl w:val="0"/>
          <w:numId w:val="3"/>
        </w:numPr>
        <w:spacing w:before="40" w:after="160" w:line="240" w:lineRule="auto"/>
      </w:pPr>
      <w:r>
        <w:rPr/>
        <w:t xml:space="preserve">We should try to ________ buying products that are bad for the environment.</w:t>
      </w:r>
      <w:r>
        <w:br w:type="textWrapping" w:clear="none"/>
      </w:r>
      <w:r>
        <w:rPr/>
        <w:t xml:space="preserve">A. avoid    B. allow    C. accept    D. afford</w:t>
      </w:r>
    </w:p>
    <w:p>
      <w:pPr>
        <w:numPr>
          <w:ilvl w:val="0"/>
          <w:numId w:val="3"/>
        </w:numPr>
        <w:spacing w:before="40" w:after="160" w:line="240" w:lineRule="auto"/>
      </w:pPr>
      <w:r>
        <w:rPr/>
        <w:t xml:space="preserve">The surface of the table ________ with a piece of blue cloth.</w:t>
      </w:r>
      <w:r>
        <w:br w:type="textWrapping" w:clear="none"/>
      </w:r>
      <w:r>
        <w:rPr/>
        <w:t xml:space="preserve">A. covers    B. is covering    C. is covered    D. covered</w:t>
      </w:r>
    </w:p>
    <w:p>
      <w:pPr>
        <w:numPr>
          <w:ilvl w:val="0"/>
          <w:numId w:val="3"/>
        </w:numPr>
        <w:spacing w:before="40" w:after="160" w:line="240" w:lineRule="auto"/>
      </w:pPr>
      <w:r>
        <w:rPr/>
        <w:t xml:space="preserve">No matter ________ you say, I won't believe you.</w:t>
      </w:r>
      <w:r>
        <w:br w:type="textWrapping" w:clear="none"/>
      </w:r>
      <w:r>
        <w:rPr/>
        <w:t xml:space="preserve">A. how    B. where    C. what    D. when</w:t>
      </w:r>
    </w:p>
    <w:p>
      <w:pPr>
        <w:numPr>
          <w:ilvl w:val="0"/>
          <w:numId w:val="3"/>
        </w:numPr>
        <w:spacing w:before="40" w:after="160" w:line="240" w:lineRule="auto"/>
      </w:pPr>
      <w:r>
        <w:rPr/>
        <w:t xml:space="preserve">Hangzhou is known ________ its beautiful West Lake.</w:t>
      </w:r>
      <w:r>
        <w:br w:type="textWrapping" w:clear="none"/>
      </w:r>
      <w:r>
        <w:rPr/>
        <w:t xml:space="preserve">A. as    B. for    C. in    D. to</w:t>
      </w:r>
    </w:p>
    <w:p>
      <w:pPr>
        <w:numPr>
          <w:ilvl w:val="0"/>
          <w:numId w:val="3"/>
        </w:numPr>
        <w:spacing w:before="40" w:after="160" w:line="240" w:lineRule="auto"/>
      </w:pPr>
      <w:r>
        <w:rPr/>
        <w:t xml:space="preserve">These products ________ to many different countries every year.</w:t>
      </w:r>
      <w:r>
        <w:br w:type="textWrapping" w:clear="none"/>
      </w:r>
      <w:r>
        <w:rPr/>
        <w:t xml:space="preserve">A. send    B. are sent    C. is sent    D. sends</w:t>
      </w:r>
    </w:p>
    <w:p>
      <w:pPr>
        <w:numPr>
          <w:ilvl w:val="0"/>
          <w:numId w:val="3"/>
        </w:numPr>
        <w:spacing w:before="40" w:after="160" w:line="240" w:lineRule="auto"/>
      </w:pPr>
      <w:r>
        <w:rPr/>
        <w:t xml:space="preserve">The ________ in the local shops are very cheap.</w:t>
      </w:r>
      <w:r>
        <w:br w:type="textWrapping" w:clear="none"/>
      </w:r>
      <w:r>
        <w:rPr/>
        <w:t xml:space="preserve">A. products    | B. materials    C. surfaces    D. forms</w:t>
      </w:r>
    </w:p>
    <w:p>
      <w:pPr>
        <w:numPr>
          <w:ilvl w:val="0"/>
          <w:numId w:val="3"/>
        </w:numPr>
        <w:spacing w:before="40" w:after="160" w:line="240" w:lineRule="auto"/>
      </w:pPr>
      <w:r>
        <w:rPr/>
        <w:t xml:space="preserve">Paper cutting is a ________ Chinese art form.</w:t>
      </w:r>
      <w:r>
        <w:br w:type="textWrapping" w:clear="none"/>
      </w:r>
      <w:r>
        <w:rPr/>
        <w:t xml:space="preserve">A. local    B. international    C. traditional    D. modern</w:t>
      </w:r>
    </w:p>
    <w:p>
      <w:pPr>
        <w:numPr>
          <w:ilvl w:val="0"/>
          <w:numId w:val="3"/>
        </w:numPr>
        <w:spacing w:before="40" w:after="160" w:line="240" w:lineRule="auto"/>
      </w:pPr>
      <w:r>
        <w:rPr/>
        <w:t xml:space="preserve">Tea ________ by hand in the past, but now it's produced by machines.</w:t>
      </w:r>
      <w:r>
        <w:br w:type="textWrapping" w:clear="none"/>
      </w:r>
      <w:r>
        <w:rPr/>
        <w:t xml:space="preserve">A. is picked    B. was picked    C. picks    D. picked</w:t>
      </w:r>
    </w:p>
    <w:p>
      <w:pPr>
        <w:numPr>
          <w:ilvl w:val="0"/>
          <w:numId w:val="3"/>
        </w:numPr>
        <w:spacing w:before="40" w:after="160" w:line="240" w:lineRule="auto"/>
      </w:pPr>
      <w:r>
        <w:rPr/>
        <w:t xml:space="preserve">What ________ the kite ________?</w:t>
      </w:r>
      <w:r>
        <w:br w:type="textWrapping" w:clear="none"/>
      </w:r>
      <w:r>
        <w:rPr/>
        <w:t xml:space="preserve">A. is; made of    B. are; made of    C. is; made from    D. are; made from</w:t>
      </w:r>
    </w:p>
    <w:p>
      <w:pPr>
        <w:numPr>
          <w:ilvl w:val="0"/>
          <w:numId w:val="3"/>
        </w:numPr>
        <w:spacing w:before="40" w:after="160" w:line="240" w:lineRule="auto"/>
      </w:pPr>
      <w:r>
        <w:rPr/>
        <w:t xml:space="preserve">The postman ________ letters to our office every morning.</w:t>
      </w:r>
      <w:r>
        <w:br w:type="textWrapping" w:clear="none"/>
      </w:r>
      <w:r>
        <w:rPr/>
        <w:t xml:space="preserve">A. is delivered    B. delivers    C. deliver    D. is deliver</w:t>
      </w:r>
    </w:p>
    <w:p>
      <w:pPr>
        <w:numPr>
          <w:ilvl w:val="0"/>
          <w:numId w:val="3"/>
        </w:numPr>
        <w:spacing w:before="40" w:after="160" w:line="240" w:lineRule="auto"/>
      </w:pPr>
      <w:r>
        <w:rPr/>
        <w:t xml:space="preserve">Many people like to buy ________ products because they are good and cheap.</w:t>
      </w:r>
      <w:r>
        <w:br w:type="textWrapping" w:clear="none"/>
      </w:r>
      <w:r>
        <w:rPr/>
        <w:t xml:space="preserve">A. Germany    B. France    C. Chinese    D. America</w:t>
      </w:r>
    </w:p>
    <w:p>
      <w:pPr>
        <w:numPr>
          <w:ilvl w:val="0"/>
          <w:numId w:val="3"/>
        </w:numPr>
        <w:spacing w:before="40" w:after="160" w:line="240" w:lineRule="auto"/>
      </w:pPr>
      <w:r>
        <w:rPr/>
        <w:t xml:space="preserve">It's ________ that so many people like Chinese tea.</w:t>
      </w:r>
      <w:r>
        <w:br w:type="textWrapping" w:clear="none"/>
      </w:r>
      <w:r>
        <w:rPr/>
        <w:t xml:space="preserve">A. interest    B. interested    C. interesting    D. interests</w:t>
      </w:r>
    </w:p>
    <w:p>
      <w:pPr>
        <w:numPr>
          <w:ilvl w:val="0"/>
          <w:numId w:val="3"/>
        </w:numPr>
        <w:spacing w:before="40" w:after="160" w:line="240" w:lineRule="auto"/>
      </w:pPr>
      <w:r>
        <w:rPr/>
        <w:t xml:space="preserve">The sky lanterns are used ________ symbols of happiness.</w:t>
      </w:r>
      <w:r>
        <w:br w:type="textWrapping" w:clear="none"/>
      </w:r>
      <w:r>
        <w:rPr/>
        <w:t xml:space="preserve">A. for    B. as    C. to    D. by</w:t>
      </w:r>
    </w:p>
    <w:p>
      <w:pPr>
        <w:numPr>
          <w:ilvl w:val="0"/>
          <w:numId w:val="3"/>
        </w:numPr>
        <w:spacing w:before="40" w:after="160" w:line="240" w:lineRule="auto"/>
      </w:pPr>
      <w:r>
        <w:rPr/>
        <w:t xml:space="preserve">You can find ________ kinds of kites in Weifang.</w:t>
      </w:r>
      <w:r>
        <w:br w:type="textWrapping" w:clear="none"/>
      </w:r>
      <w:r>
        <w:rPr/>
        <w:t xml:space="preserve">A. different    B. difference    C. differently    D. difficult</w:t>
      </w:r>
    </w:p>
    <w:p>
      <w:pPr>
        <w:numPr>
          <w:ilvl w:val="0"/>
          <w:numId w:val="3"/>
        </w:numPr>
        <w:spacing w:before="40" w:after="160" w:line="240" w:lineRule="auto"/>
      </w:pPr>
      <w:r>
        <w:rPr/>
        <w:t xml:space="preserve">The material ________ for making this handbag is very special.</w:t>
      </w:r>
      <w:r>
        <w:br w:type="textWrapping" w:clear="none"/>
      </w:r>
      <w:r>
        <w:rPr/>
        <w:t xml:space="preserve">A. use    B. uses    C. used    D. using</w:t>
      </w:r>
    </w:p>
    <w:p>
      <w:pPr>
        <w:numPr>
          <w:ilvl w:val="0"/>
          <w:numId w:val="3"/>
        </w:numPr>
        <w:spacing w:before="40" w:after="160" w:line="240" w:lineRule="auto"/>
      </w:pPr>
      <w:r>
        <w:rPr/>
        <w:t xml:space="preserve">Please ________ who broke the window.</w:t>
      </w:r>
      <w:r>
        <w:br w:type="textWrapping" w:clear="none"/>
      </w:r>
      <w:r>
        <w:rPr/>
        <w:t xml:space="preserve">A. find out    B. look for    C. look at    D. find</w:t>
      </w:r>
    </w:p>
    <w:p>
      <w:pPr>
        <w:numPr>
          <w:ilvl w:val="0"/>
          <w:numId w:val="3"/>
        </w:numPr>
        <w:spacing w:before="40" w:after="160" w:line="240" w:lineRule="auto"/>
      </w:pPr>
      <w:r>
        <w:rPr/>
        <w:t xml:space="preserve">The boss ________ his workers to work hard.</w:t>
      </w:r>
      <w:r>
        <w:br w:type="textWrapping" w:clear="none"/>
      </w:r>
      <w:r>
        <w:rPr/>
        <w:t xml:space="preserve">A. tells    B. is told    C. tell    D. are told</w:t>
      </w:r>
    </w:p>
    <w:p>
      <w:pPr>
        <w:spacing w:before="280" w:after="0" w:line="300" w:lineRule="auto"/>
      </w:pPr>
      <w:r>
        <w:rPr>
          <w:rFonts/>
          <w:b/>
          <w:sz w:val="30"/>
          <w:szCs w:val="30"/>
        </w:rPr>
        <w:t xml:space="preserve">二、阅读理解 (2篇)</w:t>
      </w:r>
    </w:p>
    <w:p>
      <w:pPr>
        <w:spacing w:before="40" w:after="160" w:line="240" w:lineRule="auto"/>
      </w:pPr>
      <w:r>
        <w:rPr>
          <w:b w:val="true"/>
        </w:rPr>
        <w:t xml:space="preserve">Passage A</w:t>
      </w:r>
    </w:p>
    <w:p>
      <w:pPr>
        <w:pBdr>
          <w:top w:val="single" w:color="CCCCCC" w:sz="4" w:space="4"/>
          <w:left w:val="single" w:color="CCCCCC" w:sz="4" w:space="4"/>
          <w:bottom w:val="single" w:color="CCCCCC" w:sz="4" w:space="4"/>
          <w:right w:val="single" w:color="CCCCCC" w:sz="4" w:space="4"/>
        </w:pBdr>
        <w:shd w:val="clear" w:fill="F2F2F2"/>
        <w:spacing w:before="0" w:after="0" w:line="240" w:lineRule="auto"/>
      </w:pPr>
      <w:r>
        <w:rPr>
          <w:rFonts w:ascii="Courier New" w:hAnsi="Courier New" w:eastAsia="Courier New" w:cs="Courier New"/>
          <w:bCs w:val="true"/>
          <w:sz w:val="14"/>
          <w:szCs w:val="14"/>
        </w:rPr>
        <w:t xml:space="preserve">When you go shopping in other countries, you may find many products are "Made in China". In the past, people thought Chinese products were cheap but not very good. But now, things have changed.  </w:t>
      </w:r>
      <w:r>
        <w:br w:type="textWrapping" w:clear="none"/>
      </w:r>
      <w:r>
        <w:rPr>
          <w:rFonts w:ascii="Courier New" w:hAnsi="Courier New" w:eastAsia="Courier New" w:cs="Courier New"/>
          <w:bCs w:val="true"/>
          <w:sz w:val="14"/>
          <w:szCs w:val="14"/>
        </w:rPr>
        <w:t xml:space="preserve">Chinese products are becoming more and more popular all over the world. For example, many people in America use Chinese mobile phones. They think these phones are high-quality and easy to use. In Europe, many people like to buy Chinese clothes because they are fashionable and well-made.  </w:t>
      </w:r>
      <w:r>
        <w:br w:type="textWrapping" w:clear="none"/>
      </w:r>
      <w:r>
        <w:rPr>
          <w:rFonts w:ascii="Courier New" w:hAnsi="Courier New" w:eastAsia="Courier New" w:cs="Courier New"/>
          <w:bCs w:val="true"/>
          <w:sz w:val="14"/>
          <w:szCs w:val="14"/>
        </w:rPr>
        <w:t xml:space="preserve">Why are Chinese products so popular? First, the technology in China is developing fast. Second, Chinese workers are very hard-working. They try their best to make every product perfect. Today, "Made in China" is no longer just a label (标签). It is a symbol of quality and pride.</w:t>
      </w:r>
    </w:p>
    <w:p>
      <w:pPr>
        <w:numPr>
          <w:ilvl w:val="0"/>
          <w:numId w:val="4"/>
        </w:numPr>
        <w:spacing w:before="40" w:after="160" w:line="240" w:lineRule="auto"/>
      </w:pPr>
      <w:r>
        <w:rPr/>
        <w:t xml:space="preserve">Where can you find "Made in China" products?</w:t>
      </w:r>
      <w:r>
        <w:br w:type="textWrapping" w:clear="none"/>
      </w:r>
      <w:r>
        <w:rPr/>
        <w:t xml:space="preserve">A. Only in China.    B. Only in America.    C. In many countries.    D. Only in Europe.</w:t>
      </w:r>
    </w:p>
    <w:p>
      <w:pPr>
        <w:numPr>
          <w:ilvl w:val="0"/>
          <w:numId w:val="4"/>
        </w:numPr>
        <w:spacing w:before="40" w:after="160" w:line="240" w:lineRule="auto"/>
      </w:pPr>
      <w:r>
        <w:rPr/>
        <w:t xml:space="preserve">What did people think of Chinese products in the past?</w:t>
      </w:r>
      <w:r>
        <w:br w:type="textWrapping" w:clear="none"/>
      </w:r>
      <w:r>
        <w:rPr/>
        <w:t xml:space="preserve">A. Cheap and good.    B. Cheap but not good.    C. Expensive but good.    D. Expensive and bad.</w:t>
      </w:r>
    </w:p>
    <w:p>
      <w:pPr>
        <w:numPr>
          <w:ilvl w:val="0"/>
          <w:numId w:val="4"/>
        </w:numPr>
        <w:spacing w:before="40" w:after="160" w:line="240" w:lineRule="auto"/>
      </w:pPr>
      <w:r>
        <w:rPr/>
        <w:t xml:space="preserve">Why do people in America like Chinese mobile phones?</w:t>
      </w:r>
      <w:r>
        <w:br w:type="textWrapping" w:clear="none"/>
      </w:r>
      <w:r>
        <w:rPr/>
        <w:t xml:space="preserve">A. Because they are cheap.    B. Because they are high-quality.</w:t>
      </w:r>
      <w:r>
        <w:br w:type="textWrapping" w:clear="none"/>
      </w:r>
      <w:r>
        <w:rPr/>
        <w:t xml:space="preserve">C. Because they are small.    D. Because they are colorful.</w:t>
      </w:r>
    </w:p>
    <w:p>
      <w:pPr>
        <w:numPr>
          <w:ilvl w:val="0"/>
          <w:numId w:val="4"/>
        </w:numPr>
        <w:spacing w:before="40" w:after="160" w:line="240" w:lineRule="auto"/>
      </w:pPr>
      <w:r>
        <w:rPr/>
        <w:t xml:space="preserve">Which of the following is NOT a reason for the popularity of Chinese products?</w:t>
      </w:r>
      <w:r>
        <w:br w:type="textWrapping" w:clear="none"/>
      </w:r>
      <w:r>
        <w:rPr/>
        <w:t xml:space="preserve">A. Fast-developing technology.    B. Hard-working workers.</w:t>
      </w:r>
      <w:r>
        <w:br w:type="textWrapping" w:clear="none"/>
      </w:r>
      <w:r>
        <w:rPr/>
        <w:t xml:space="preserve">C. High quality.    D. Low price only.</w:t>
      </w:r>
    </w:p>
    <w:p>
      <w:pPr>
        <w:numPr>
          <w:ilvl w:val="0"/>
          <w:numId w:val="4"/>
        </w:numPr>
        <w:spacing w:before="40" w:after="160" w:line="240" w:lineRule="auto"/>
      </w:pPr>
      <w:r>
        <w:rPr/>
        <w:t xml:space="preserve">What does "Made in China" mean today?</w:t>
      </w:r>
      <w:r>
        <w:br w:type="textWrapping" w:clear="none"/>
      </w:r>
      <w:r>
        <w:rPr/>
        <w:t xml:space="preserve">A. A symbol of quality.    B. A symbol of low price.</w:t>
      </w:r>
      <w:r>
        <w:br w:type="textWrapping" w:clear="none"/>
      </w:r>
      <w:r>
        <w:rPr/>
        <w:t xml:space="preserve">C. A symbol of old technology.    D. A symbol of bad luck.</w:t>
      </w:r>
    </w:p>
    <w:p>
      <w:pPr>
        <w:spacing w:before="40" w:after="160" w:line="240" w:lineRule="auto"/>
      </w:pPr>
      <w:r>
        <w:rPr>
          <w:b w:val="true"/>
        </w:rPr>
        <w:t xml:space="preserve">Passage B</w:t>
      </w:r>
    </w:p>
    <w:p>
      <w:pPr>
        <w:pBdr>
          <w:top w:val="single" w:color="CCCCCC" w:sz="4" w:space="4"/>
          <w:left w:val="single" w:color="CCCCCC" w:sz="4" w:space="4"/>
          <w:bottom w:val="single" w:color="CCCCCC" w:sz="4" w:space="4"/>
          <w:right w:val="single" w:color="CCCCCC" w:sz="4" w:space="4"/>
        </w:pBdr>
        <w:shd w:val="clear" w:fill="F2F2F2"/>
        <w:spacing w:before="0" w:after="0" w:line="240" w:lineRule="auto"/>
      </w:pPr>
      <w:r>
        <w:rPr>
          <w:rFonts w:ascii="Courier New" w:hAnsi="Courier New" w:eastAsia="Courier New" w:cs="Courier New"/>
          <w:bCs w:val="true"/>
          <w:sz w:val="14"/>
          <w:szCs w:val="14"/>
        </w:rPr>
        <w:t xml:space="preserve">Paper cutting is one of the most popular traditional Chinese arts. It has a long history of over 1,500 years.  </w:t>
      </w:r>
      <w:r>
        <w:br w:type="textWrapping" w:clear="none"/>
      </w:r>
      <w:r>
        <w:rPr>
          <w:rFonts w:ascii="Courier New" w:hAnsi="Courier New" w:eastAsia="Courier New" w:cs="Courier New"/>
          <w:bCs w:val="true"/>
          <w:sz w:val="14"/>
          <w:szCs w:val="14"/>
        </w:rPr>
        <w:t xml:space="preserve">Paper cutting is very simple but beautiful. The only tools you need are a pair of scissors and some paper. People usually use red paper because red is a symbol of luck and happiness in China.  </w:t>
      </w:r>
      <w:r>
        <w:br w:type="textWrapping" w:clear="none"/>
      </w:r>
      <w:r>
        <w:rPr>
          <w:rFonts w:ascii="Courier New" w:hAnsi="Courier New" w:eastAsia="Courier New" w:cs="Courier New"/>
          <w:bCs w:val="true"/>
          <w:sz w:val="14"/>
          <w:szCs w:val="14"/>
        </w:rPr>
        <w:t xml:space="preserve">During the Spring Festival, people put paper cuttings on their windows, doors and walls. The most common patterns (图案) are flowers, animals and characters like "Fu". People believe that these paper cuttings can bring them good luck in the new year.  </w:t>
      </w:r>
      <w:r>
        <w:br w:type="textWrapping" w:clear="none"/>
      </w:r>
      <w:r>
        <w:rPr>
          <w:rFonts w:ascii="Courier New" w:hAnsi="Courier New" w:eastAsia="Courier New" w:cs="Courier New"/>
          <w:bCs w:val="true"/>
          <w:sz w:val="14"/>
          <w:szCs w:val="14"/>
        </w:rPr>
        <w:t xml:space="preserve">Today, paper cutting is not only an art form but also a part of Chinese culture. Many young people are learning how to make paper cuttings to keep this tradition alive.</w:t>
      </w:r>
    </w:p>
    <w:p>
      <w:pPr>
        <w:numPr>
          <w:ilvl w:val="0"/>
          <w:numId w:val="5"/>
        </w:numPr>
        <w:spacing w:before="40" w:after="160" w:line="240" w:lineRule="auto"/>
      </w:pPr>
      <w:r>
        <w:rPr/>
        <w:t xml:space="preserve">How long is the history of paper cutting?</w:t>
      </w:r>
      <w:r>
        <w:br w:type="textWrapping" w:clear="none"/>
      </w:r>
      <w:r>
        <w:rPr/>
        <w:t xml:space="preserve">A. Over 500 years.    B. Over 1,000 years.    C. Over 1,500 years.    D. Over 2,000 years.</w:t>
      </w:r>
    </w:p>
    <w:p>
      <w:pPr>
        <w:numPr>
          <w:ilvl w:val="0"/>
          <w:numId w:val="5"/>
        </w:numPr>
        <w:spacing w:before="40" w:after="160" w:line="240" w:lineRule="auto"/>
      </w:pPr>
      <w:r>
        <w:rPr/>
        <w:t xml:space="preserve">What tools are needed for paper cutting?</w:t>
      </w:r>
      <w:r>
        <w:br w:type="textWrapping" w:clear="none"/>
      </w:r>
      <w:r>
        <w:rPr/>
        <w:t xml:space="preserve">A. A knife and paper.    B. A pair of scissors and paper.</w:t>
      </w:r>
      <w:r>
        <w:br w:type="textWrapping" w:clear="none"/>
      </w:r>
      <w:r>
        <w:rPr/>
        <w:t xml:space="preserve">C. A pen and paper.    D. A machine and paper.</w:t>
      </w:r>
    </w:p>
    <w:p>
      <w:pPr>
        <w:numPr>
          <w:ilvl w:val="0"/>
          <w:numId w:val="5"/>
        </w:numPr>
        <w:spacing w:before="40" w:after="160" w:line="240" w:lineRule="auto"/>
      </w:pPr>
      <w:r>
        <w:rPr/>
        <w:t xml:space="preserve">Why do people usually use red paper?</w:t>
      </w:r>
      <w:r>
        <w:br w:type="textWrapping" w:clear="none"/>
      </w:r>
      <w:r>
        <w:rPr/>
        <w:t xml:space="preserve">A. Because red is cheap.    B. Because red is beautiful.</w:t>
      </w:r>
      <w:r>
        <w:br w:type="textWrapping" w:clear="none"/>
      </w:r>
      <w:r>
        <w:rPr/>
        <w:t xml:space="preserve">C. Because red means luck.    D. Because red is easy to cut.</w:t>
      </w:r>
    </w:p>
    <w:p>
      <w:pPr>
        <w:numPr>
          <w:ilvl w:val="0"/>
          <w:numId w:val="5"/>
        </w:numPr>
        <w:spacing w:before="40" w:after="160" w:line="240" w:lineRule="auto"/>
      </w:pPr>
      <w:r>
        <w:rPr/>
        <w:t xml:space="preserve">Where do people put paper cuttings during the Spring Festival?</w:t>
      </w:r>
      <w:r>
        <w:br w:type="textWrapping" w:clear="none"/>
      </w:r>
      <w:r>
        <w:rPr/>
        <w:t xml:space="preserve">A. On the floor.    B. On the trees.    C. On windows and doors.    D. On the cars.</w:t>
      </w:r>
    </w:p>
    <w:p>
      <w:pPr>
        <w:numPr>
          <w:ilvl w:val="0"/>
          <w:numId w:val="5"/>
        </w:numPr>
        <w:spacing w:before="40" w:after="160" w:line="240" w:lineRule="auto"/>
      </w:pPr>
      <w:r>
        <w:rPr/>
        <w:t xml:space="preserve">What is the purpose of young people learning paper cutting?</w:t>
      </w:r>
      <w:r>
        <w:br w:type="textWrapping" w:clear="none"/>
      </w:r>
      <w:r>
        <w:rPr/>
        <w:t xml:space="preserve">A. To make money.    B. To keep the tradition alive.</w:t>
      </w:r>
      <w:r>
        <w:br w:type="textWrapping" w:clear="none"/>
      </w:r>
      <w:r>
        <w:rPr/>
        <w:t xml:space="preserve">C. To win prizes.    D. To decorate their schools.</w:t>
      </w:r>
    </w:p>
    <w:p>
      <w:pPr>
        <w:spacing w:before="280" w:after="0" w:line="300" w:lineRule="auto"/>
      </w:pPr>
      <w:r>
        <w:rPr>
          <w:rFonts/>
          <w:b/>
          <w:sz w:val="30"/>
          <w:szCs w:val="30"/>
        </w:rPr>
        <w:t xml:space="preserve">三、英译汉 (5句)</w:t>
      </w:r>
    </w:p>
    <w:p>
      <w:pPr>
        <w:numPr>
          <w:ilvl w:val="0"/>
          <w:numId w:val="6"/>
        </w:numPr>
        <w:spacing w:before="40" w:after="160" w:line="240" w:lineRule="auto"/>
      </w:pPr>
      <w:r>
        <w:rPr/>
        <w:t xml:space="preserve">No matter what you may buy, you might think those products were made in those countries.</w:t>
      </w:r>
    </w:p>
    <w:p>
      <w:pPr>
        <w:numPr>
          <w:ilvl w:val="0"/>
          <w:numId w:val="6"/>
        </w:numPr>
        <w:spacing w:before="40" w:after="160" w:line="240" w:lineRule="auto"/>
      </w:pPr>
      <w:r>
        <w:rPr/>
        <w:t xml:space="preserve">He found it interesting that so many products in the local shops were made in China.</w:t>
      </w:r>
    </w:p>
    <w:p>
      <w:pPr>
        <w:numPr>
          <w:ilvl w:val="0"/>
          <w:numId w:val="6"/>
        </w:numPr>
        <w:spacing w:before="40" w:after="160" w:line="240" w:lineRule="auto"/>
      </w:pPr>
      <w:r>
        <w:rPr/>
        <w:t xml:space="preserve">Tea is produced in many different areas of China.</w:t>
      </w:r>
    </w:p>
    <w:p>
      <w:pPr>
        <w:numPr>
          <w:ilvl w:val="0"/>
          <w:numId w:val="6"/>
        </w:numPr>
        <w:spacing w:before="40" w:after="160" w:line="240" w:lineRule="auto"/>
      </w:pPr>
      <w:r>
        <w:rPr/>
        <w:t xml:space="preserve">These sky lanterns are made of bamboo and covered with paper.</w:t>
      </w:r>
    </w:p>
    <w:p>
      <w:pPr>
        <w:numPr>
          <w:ilvl w:val="0"/>
          <w:numId w:val="6"/>
        </w:numPr>
        <w:spacing w:before="40" w:after="160" w:line="240" w:lineRule="auto"/>
      </w:pPr>
      <w:r>
        <w:rPr/>
        <w:t xml:space="preserve">Paper cutting has been around for over 1,500 years.</w:t>
      </w:r>
    </w:p>
    <w:p>
      <w:pPr>
        <w:spacing w:before="280" w:after="0" w:line="300" w:lineRule="auto"/>
      </w:pPr>
      <w:r>
        <w:rPr>
          <w:rFonts/>
          <w:b/>
          <w:sz w:val="30"/>
          <w:szCs w:val="30"/>
        </w:rPr>
        <w:t xml:space="preserve">四、汉译英 (5句)</w:t>
      </w:r>
    </w:p>
    <w:p>
      <w:pPr>
        <w:numPr>
          <w:ilvl w:val="0"/>
          <w:numId w:val="7"/>
        </w:numPr>
        <w:spacing w:before="40" w:after="160" w:line="240" w:lineRule="auto"/>
      </w:pPr>
      <w:r>
        <w:rPr/>
        <w:t xml:space="preserve">衬衫是由棉花制成的。</w:t>
      </w:r>
    </w:p>
    <w:p>
      <w:pPr>
        <w:numPr>
          <w:ilvl w:val="0"/>
          <w:numId w:val="7"/>
        </w:numPr>
        <w:spacing w:before="40" w:after="160" w:line="240" w:lineRule="auto"/>
      </w:pPr>
      <w:r>
        <w:rPr/>
        <w:t xml:space="preserve">潍坊以风筝而闻名。</w:t>
      </w:r>
    </w:p>
    <w:p>
      <w:pPr>
        <w:numPr>
          <w:ilvl w:val="0"/>
          <w:numId w:val="7"/>
        </w:numPr>
        <w:spacing w:before="40" w:after="160" w:line="240" w:lineRule="auto"/>
      </w:pPr>
      <w:r>
        <w:rPr/>
        <w:t xml:space="preserve">无论你买什么，请尽量避开拥挤的地方。</w:t>
      </w:r>
    </w:p>
    <w:p>
      <w:pPr>
        <w:numPr>
          <w:ilvl w:val="0"/>
          <w:numId w:val="7"/>
        </w:numPr>
        <w:spacing w:before="40" w:after="160" w:line="240" w:lineRule="auto"/>
      </w:pPr>
      <w:r>
        <w:rPr/>
        <w:t xml:space="preserve">这种艺术形式被用来表达人们的愿望。</w:t>
      </w:r>
    </w:p>
    <w:p>
      <w:pPr>
        <w:numPr>
          <w:ilvl w:val="0"/>
          <w:numId w:val="7"/>
        </w:numPr>
        <w:spacing w:before="40" w:after="160" w:line="240" w:lineRule="auto"/>
      </w:pPr>
      <w:r>
        <w:rPr/>
        <w:t xml:space="preserve">邮递员每天把信件送到人们家里。</w:t>
      </w:r>
    </w:p>
    <w:sectPr>
      <w:footerReference w:type="default" r:id="rId3"/>
      <w:pgSz w:w="11907" w:h="16840"/>
      <w:pgMar w:top="1021" w:right="1134" w:bottom="1418" w:left="1134" w:footer="992"/>
    </w:sectPr>
  </w:body>
</w:document>
</file>

<file path=word/footer.xml><?xml version="1.0" encoding="utf-8"?>
<w:ftr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spacing w:after="0" w:line="240" w:lineRule="auto"/>
      <w:jc w:val="both"/>
    </w:pPr>
    <w:r>
      <w:rPr>
        <w:rFonts/>
        <w:color w:val="808080" w:themeColor="background1" w:themeShade="80"/>
        <w:spacing w:val="20"/>
        <w:sz w:val="18"/>
        <w:szCs w:val="18"/>
      </w:rPr>
      <w:t xml:space="preserve">飞象老师智能出品</w:t>
    </w:r>
    <w:r>
      <w:rPr>
        <w:rFonts/>
        <w:color w:val="808080" w:themeColor="background1" w:themeShade="80"/>
        <w:sz w:val="18"/>
        <w:szCs w:val="18"/>
      </w:rPr>
      <w:ptab w:alignment="right" w:relativeTo="margin" w:leader="none"/>
    </w:r>
    <w:r>
      <w:rPr>
        <w:rFonts/>
        <w:color w:val="808080" w:themeColor="background1" w:themeShade="80"/>
        <w:sz w:val="18"/>
        <w:szCs w:val="18"/>
      </w:rPr>
      <w:t xml:space="preserve">第 </w:t>
    </w:r>
    <w:r>
      <w:rPr>
        <w:rFonts/>
        <w:color w:val="808080" w:themeColor="background1" w:themeShade="80"/>
        <w:sz w:val="18"/>
        <w:szCs w:val="18"/>
      </w:rPr>
      <w:fldChar w:fldCharType="begin"/>
    </w:r>
    <w:r>
      <w:rPr>
        <w:rFonts/>
        <w:color w:val="808080" w:themeColor="background1" w:themeShade="80"/>
        <w:sz w:val="18"/>
        <w:szCs w:val="18"/>
      </w:rPr>
      <w:t>PAGE</w:t>
    </w:r>
    <w:r>
      <w:rPr>
        <w:rFonts/>
        <w:color w:val="808080" w:themeColor="background1" w:themeShade="80"/>
        <w:sz w:val="18"/>
        <w:szCs w:val="18"/>
      </w:rPr>
      <w:fldChar w:fldCharType="end"/>
    </w:r>
    <w:r>
      <w:rPr>
        <w:rFonts/>
        <w:color w:val="808080" w:themeColor="background1" w:themeShade="80"/>
        <w:sz w:val="18"/>
        <w:szCs w:val="18"/>
      </w:rPr>
      <w:t xml:space="preserve"> 页</w:t>
    </w:r>
  </w:p>
</w:ftr>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lvl w:ilvl="0">
      <w:start w:val="1"/>
      <w:numFmt w:val="chineseCounting"/>
      <w:suff w:val="space"/>
      <w:lvlText w:val="%1、"/>
      <w:lvlJc w:val="left"/>
      <w:pPr>
        <w:ind w:left="0" w:firstLine="0"/>
      </w:pPr>
    </w:lvl>
  </w:abstractNum>
  <w:abstractNum w:abstractNumId="2">
    <w:lvl w:ilvl="0">
      <w:start w:val="1"/>
      <w:numFmt w:val="decimal"/>
      <w:suff w:val="space"/>
      <w:lvlText w:val="%1."/>
      <w:lvlJc w:val="left"/>
      <w:pPr>
        <w:ind w:left="0" w:firstLine="0"/>
      </w:pPr>
    </w:lvl>
  </w:abstractNum>
  <w:abstractNum w:abstractNumId="3">
    <w:lvl w:ilvl="0">
      <w:start w:val="1"/>
      <w:numFmt w:val="decimal"/>
      <w:suff w:val="space"/>
      <w:lvlText w:val="%1."/>
      <w:lvlJc w:val="left"/>
      <w:pPr>
        <w:ind w:left="0" w:firstLine="0"/>
      </w:pPr>
    </w:lvl>
  </w:abstractNum>
  <w:abstractNum w:abstractNumId="4">
    <w:lvl w:ilvl="0">
      <w:start w:val="1"/>
      <w:numFmt w:val="decimal"/>
      <w:suff w:val="space"/>
      <w:lvlText w:val="%1."/>
      <w:lvlJc w:val="left"/>
      <w:pPr>
        <w:ind w:left="0" w:firstLine="0"/>
      </w:pPr>
    </w:lvl>
  </w:abstractNum>
  <w:abstractNum w:abstractNumId="5">
    <w:lvl w:ilvl="0">
      <w:start w:val="1"/>
      <w:numFmt w:val="decimal"/>
      <w:suff w:val="space"/>
      <w:lvlText w:val="%1."/>
      <w:lvlJc w:val="left"/>
      <w:pPr>
        <w:ind w:left="0" w:firstLine="0"/>
      </w:pPr>
    </w:lvl>
  </w:abstractNum>
  <w:abstractNum w:abstractNumId="6">
    <w:lvl w:ilvl="0">
      <w:start w:val="1"/>
      <w:numFmt w:val="decimal"/>
      <w:suff w:val="space"/>
      <w:lvlText w:val="%1."/>
      <w:lvlJc w:val="left"/>
      <w:pPr>
        <w:ind w:left="0" w:firstLine="0"/>
      </w:pPr>
    </w:lvl>
  </w:abstractNum>
  <w:abstractNum w:abstractNumId="7">
    <w:lvl w:ilvl="0">
      <w:start w:val="1"/>
      <w:numFmt w:val="decimal"/>
      <w:suff w:val="space"/>
      <w:lvlText w:val="%1."/>
      <w:lvlJc w:val="left"/>
      <w:pPr>
        <w:ind w:left="0" w:firstLine="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m:mathPr>
    <m:defJc m:val="left"/>
  </m:mathPr>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imes New Roman" w:hAnsi="Times New Roman" w:eastAsia="Songti SC" w:cs="Times New Roman"/>
        <w:sz w:val="21"/>
        <w:szCs w:val="21"/>
        <w:lang w:val="zh-CN" w:eastAsia="zh-CN" w:bidi="ar-SA"/>
      </w:rPr>
    </w:rPrDefault>
    <w:pPrDefault>
      <w:pPr>
        <w:spacing w:after="100" w:line="300" w:lineRule="auto"/>
        <w:ind w:left="0"/>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footer.xml" Type="http://schemas.openxmlformats.org/officeDocument/2006/relationships/footer" Id="rId3"/>
    <Relationship Target="numbering.xml" Type="http://schemas.openxmlformats.org/officeDocument/2006/relationships/numbering" Id="rId4"/>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